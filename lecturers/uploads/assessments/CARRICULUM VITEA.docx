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7" w:rightFromText="187" w:tblpYSpec="top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360"/>
      </w:tblGrid>
      <w:tr w:rsidR="00E04FA7">
        <w:tc>
          <w:tcPr>
            <w:tcW w:w="9576" w:type="dxa"/>
          </w:tcPr>
          <w:p w:rsidR="00E04FA7" w:rsidRDefault="00E04FA7">
            <w:pPr>
              <w:pStyle w:val="HeaderFirstPage"/>
              <w:pBdr>
                <w:bottom w:val="none" w:sz="0" w:space="0" w:color="auto"/>
              </w:pBdr>
              <w:spacing w:after="0" w:line="240" w:lineRule="auto"/>
              <w:rPr>
                <w:color w:val="9FB8CD" w:themeColor="accent2"/>
              </w:rPr>
            </w:pPr>
          </w:p>
        </w:tc>
      </w:tr>
    </w:tbl>
    <w:sdt>
      <w:sdtPr>
        <w:alias w:val="Resume Name"/>
        <w:tag w:val="Resume Name"/>
        <w:id w:val="2142538285"/>
        <w:placeholder>
          <w:docPart w:val="95BCC83593944403BF33F89649C6E978"/>
        </w:placeholder>
        <w:docPartList>
          <w:docPartGallery w:val="Quick Parts"/>
          <w:docPartCategory w:val=" Resume Name"/>
        </w:docPartList>
      </w:sdtPr>
      <w:sdtEndPr/>
      <w:sdtContent>
        <w:p w:rsidR="00E04FA7" w:rsidRDefault="00E04FA7">
          <w:pPr>
            <w:pStyle w:val="NoSpacing"/>
          </w:pPr>
        </w:p>
        <w:tbl>
          <w:tblPr>
            <w:tblW w:w="5022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44"/>
            <w:gridCol w:w="9041"/>
          </w:tblGrid>
          <w:tr w:rsidR="00E04FA7" w:rsidTr="007162AE">
            <w:trPr>
              <w:trHeight w:val="2484"/>
              <w:jc w:val="center"/>
            </w:trPr>
            <w:tc>
              <w:tcPr>
                <w:tcW w:w="344" w:type="dxa"/>
                <w:shd w:val="clear" w:color="auto" w:fill="9FB8CD" w:themeFill="accent2"/>
              </w:tcPr>
              <w:p w:rsidR="00E04FA7" w:rsidRDefault="00E04FA7">
                <w:pPr>
                  <w:spacing w:after="0" w:line="240" w:lineRule="auto"/>
                </w:pPr>
              </w:p>
            </w:tc>
            <w:tc>
              <w:tcPr>
                <w:tcW w:w="9041" w:type="dxa"/>
                <w:shd w:val="clear" w:color="auto" w:fill="F5F7E4" w:themeFill="accent3" w:themeFillTint="33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E04FA7" w:rsidRPr="003C2154" w:rsidRDefault="00D27025" w:rsidP="004033B4">
                <w:pPr>
                  <w:pStyle w:val="PersonalName"/>
                  <w:jc w:val="center"/>
                  <w:rPr>
                    <w:u w:val="thick"/>
                  </w:rPr>
                </w:pPr>
                <w:r w:rsidRPr="003C2154">
                  <w:rPr>
                    <w:u w:val="thick"/>
                    <w:lang w:eastAsia="en-US"/>
                  </w:rPr>
                  <mc:AlternateContent>
                    <mc:Choice Requires="wps">
                      <w:drawing>
                        <wp:anchor distT="0" distB="0" distL="114300" distR="114300" simplePos="0" relativeHeight="251659264" behindDoc="0" locked="0" layoutInCell="1" allowOverlap="1" wp14:anchorId="39522D02" wp14:editId="209572FB">
                          <wp:simplePos x="0" y="0"/>
                          <wp:positionH relativeFrom="column">
                            <wp:posOffset>-223617</wp:posOffset>
                          </wp:positionH>
                          <wp:positionV relativeFrom="paragraph">
                            <wp:posOffset>338943</wp:posOffset>
                          </wp:positionV>
                          <wp:extent cx="1485900" cy="1169377"/>
                          <wp:effectExtent l="0" t="0" r="0" b="0"/>
                          <wp:wrapNone/>
                          <wp:docPr id="2" name="Rectangle 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85900" cy="11693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accent6"/>
                                  </a:fontRef>
                                </wps:style>
                                <wps:txbx>
                                  <w:txbxContent>
                                    <w:p w:rsidR="00D27025" w:rsidRDefault="00D27025" w:rsidP="00D27025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rect w14:anchorId="39522D02" id="Rectangle 2" o:spid="_x0000_s1026" style="position:absolute;left:0;text-align:left;margin-left:-17.6pt;margin-top:26.7pt;width:117pt;height:9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" filled="f" stroked="f">
                          <v:textbox>
                            <w:txbxContent>
                              <w:p w:rsidR="00D27025" w:rsidRDefault="00D27025" w:rsidP="00D27025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4033B4" w:rsidRPr="003C2154">
                  <w:rPr>
                    <w:b/>
                    <w:u w:val="thick"/>
                  </w:rPr>
                  <w:t>CARRICULUM VITEA</w:t>
                </w:r>
                <w:r w:rsidR="007162AE" w:rsidRPr="003C2154">
                  <w:rPr>
                    <w:b/>
                    <w:u w:val="thick"/>
                  </w:rPr>
                  <w:t xml:space="preserve"> (CV)</w:t>
                </w:r>
              </w:p>
              <w:p w:rsidR="004033B4" w:rsidRDefault="004033B4" w:rsidP="004033B4">
                <w:pPr>
                  <w:pStyle w:val="PersonalName"/>
                  <w:jc w:val="center"/>
                </w:pPr>
              </w:p>
              <w:p w:rsidR="00E04FA7" w:rsidRPr="003C2154" w:rsidRDefault="004033B4" w:rsidP="004033B4">
                <w:pPr>
                  <w:pStyle w:val="PersonalName"/>
                  <w:rPr>
                    <w:b/>
                    <w:sz w:val="32"/>
                    <w:szCs w:val="32"/>
                  </w:rPr>
                </w:pPr>
                <w:r w:rsidRPr="003C2154">
                  <w:rPr>
                    <w:b/>
                    <w:sz w:val="32"/>
                    <w:szCs w:val="32"/>
                  </w:rPr>
                  <w:t>MULENGA YUMBA</w:t>
                </w:r>
              </w:p>
              <w:p w:rsidR="00E04FA7" w:rsidRPr="003C2154" w:rsidRDefault="00580CB3">
                <w:pPr>
                  <w:pStyle w:val="AddressText"/>
                  <w:spacing w:line="240" w:lineRule="auto"/>
                  <w:rPr>
                    <w:sz w:val="20"/>
                  </w:rPr>
                </w:pPr>
                <w:r w:rsidRPr="003C2154">
                  <w:rPr>
                    <w:b/>
                    <w:sz w:val="20"/>
                  </w:rPr>
                  <w:t>Phone</w:t>
                </w:r>
                <w:r w:rsidRPr="003C2154">
                  <w:rPr>
                    <w:sz w:val="20"/>
                  </w:rPr>
                  <w:t xml:space="preserve">: </w:t>
                </w:r>
                <w:r w:rsidR="004033B4" w:rsidRPr="003C2154">
                  <w:rPr>
                    <w:sz w:val="20"/>
                  </w:rPr>
                  <w:t>+260-974735097</w:t>
                </w:r>
              </w:p>
              <w:p w:rsidR="00E04FA7" w:rsidRPr="003C2154" w:rsidRDefault="00580CB3">
                <w:pPr>
                  <w:pStyle w:val="AddressText"/>
                  <w:spacing w:line="240" w:lineRule="auto"/>
                  <w:rPr>
                    <w:sz w:val="20"/>
                  </w:rPr>
                </w:pPr>
                <w:r w:rsidRPr="003C2154">
                  <w:rPr>
                    <w:b/>
                    <w:sz w:val="20"/>
                  </w:rPr>
                  <w:t>E-mail</w:t>
                </w:r>
                <w:r w:rsidRPr="003C2154">
                  <w:rPr>
                    <w:sz w:val="20"/>
                  </w:rPr>
                  <w:t xml:space="preserve">: </w:t>
                </w:r>
                <w:hyperlink r:id="rId9" w:history="1">
                  <w:r w:rsidR="004033B4" w:rsidRPr="003C2154">
                    <w:rPr>
                      <w:rStyle w:val="Hyperlink"/>
                      <w:sz w:val="20"/>
                    </w:rPr>
                    <w:t>mulengayumba@gmail.com</w:t>
                  </w:r>
                </w:hyperlink>
              </w:p>
              <w:p w:rsidR="004033B4" w:rsidRPr="003C2154" w:rsidRDefault="004033B4">
                <w:pPr>
                  <w:pStyle w:val="AddressText"/>
                  <w:spacing w:line="240" w:lineRule="auto"/>
                  <w:rPr>
                    <w:sz w:val="20"/>
                  </w:rPr>
                </w:pPr>
                <w:r w:rsidRPr="003C2154">
                  <w:rPr>
                    <w:b/>
                    <w:sz w:val="20"/>
                  </w:rPr>
                  <w:t>Home address</w:t>
                </w:r>
                <w:r w:rsidRPr="003C2154">
                  <w:rPr>
                    <w:sz w:val="20"/>
                  </w:rPr>
                  <w:t>: Matero plot no 277B, Lusaka.</w:t>
                </w:r>
              </w:p>
              <w:p w:rsidR="004033B4" w:rsidRPr="004033B4" w:rsidRDefault="004033B4" w:rsidP="004033B4">
                <w:pPr>
                  <w:pStyle w:val="AddressText"/>
                  <w:spacing w:line="240" w:lineRule="auto"/>
                </w:pPr>
                <w:r w:rsidRPr="003C2154">
                  <w:rPr>
                    <w:b/>
                    <w:sz w:val="20"/>
                  </w:rPr>
                  <w:t>Postal address</w:t>
                </w:r>
                <w:r w:rsidRPr="003C2154">
                  <w:rPr>
                    <w:sz w:val="20"/>
                  </w:rPr>
                  <w:t>: LVTC Po Box 30564, Lusaka.</w:t>
                </w:r>
              </w:p>
            </w:tc>
          </w:tr>
        </w:tbl>
        <w:p w:rsidR="00E04FA7" w:rsidRDefault="00686E1E">
          <w:pPr>
            <w:pStyle w:val="NoSpacing"/>
          </w:pPr>
        </w:p>
      </w:sdtContent>
    </w:sdt>
    <w:p w:rsidR="00DB392C" w:rsidRPr="00DB392C" w:rsidRDefault="00DB392C" w:rsidP="00DB392C">
      <w:pPr>
        <w:shd w:val="clear" w:color="auto" w:fill="000000" w:themeFill="text1"/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  <w:r w:rsidRPr="00DB392C">
        <w:rPr>
          <w:rFonts w:ascii="Times New Roman" w:hAnsi="Times New Roman"/>
          <w:b/>
          <w:color w:val="FFFFFF" w:themeColor="background1"/>
          <w:sz w:val="24"/>
          <w:szCs w:val="24"/>
        </w:rPr>
        <w:t>PERSONAL DETAILS</w:t>
      </w:r>
    </w:p>
    <w:p w:rsidR="00DB392C" w:rsidRPr="00CE5F1D" w:rsidRDefault="00DB392C" w:rsidP="00DB392C">
      <w:pPr>
        <w:spacing w:line="240" w:lineRule="auto"/>
        <w:rPr>
          <w:rFonts w:ascii="Times New Roman" w:hAnsi="Times New Roman"/>
          <w:sz w:val="24"/>
          <w:szCs w:val="24"/>
        </w:rPr>
      </w:pPr>
      <w:r w:rsidRPr="00CE5F1D">
        <w:rPr>
          <w:rFonts w:ascii="Times New Roman" w:hAnsi="Times New Roman"/>
          <w:sz w:val="24"/>
          <w:szCs w:val="24"/>
        </w:rPr>
        <w:t>GENDER</w:t>
      </w:r>
      <w:r w:rsidRPr="00CE5F1D"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ab/>
        <w:t>: MALE</w:t>
      </w:r>
    </w:p>
    <w:p w:rsidR="00DB392C" w:rsidRPr="00CE5F1D" w:rsidRDefault="00DB392C" w:rsidP="00DB392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OF BIRTH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>: 31</w:t>
      </w:r>
      <w:r w:rsidRPr="00CE5F1D">
        <w:rPr>
          <w:rFonts w:ascii="Times New Roman" w:hAnsi="Times New Roman"/>
          <w:sz w:val="24"/>
          <w:szCs w:val="24"/>
          <w:vertAlign w:val="superscript"/>
        </w:rPr>
        <w:t>ST</w:t>
      </w:r>
      <w:r w:rsidRPr="00CE5F1D">
        <w:rPr>
          <w:rFonts w:ascii="Times New Roman" w:hAnsi="Times New Roman"/>
          <w:sz w:val="24"/>
          <w:szCs w:val="24"/>
        </w:rPr>
        <w:t xml:space="preserve"> OCTOBER 1993</w:t>
      </w:r>
    </w:p>
    <w:p w:rsidR="00DB392C" w:rsidRPr="00CE5F1D" w:rsidRDefault="00417EA5" w:rsidP="00DB392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27</w:t>
      </w:r>
    </w:p>
    <w:p w:rsidR="00DB392C" w:rsidRPr="00CE5F1D" w:rsidRDefault="00DB392C" w:rsidP="00DB392C">
      <w:pPr>
        <w:spacing w:line="240" w:lineRule="auto"/>
        <w:rPr>
          <w:rFonts w:ascii="Times New Roman" w:hAnsi="Times New Roman"/>
          <w:sz w:val="24"/>
          <w:szCs w:val="24"/>
        </w:rPr>
      </w:pPr>
      <w:r w:rsidRPr="00CE5F1D">
        <w:rPr>
          <w:rFonts w:ascii="Times New Roman" w:hAnsi="Times New Roman"/>
          <w:sz w:val="24"/>
          <w:szCs w:val="24"/>
        </w:rPr>
        <w:t xml:space="preserve">MARITAL </w:t>
      </w:r>
      <w:r>
        <w:rPr>
          <w:rFonts w:ascii="Times New Roman" w:hAnsi="Times New Roman"/>
          <w:sz w:val="24"/>
          <w:szCs w:val="24"/>
        </w:rPr>
        <w:t>STATUS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MARRIED</w:t>
      </w:r>
    </w:p>
    <w:p w:rsidR="00DB392C" w:rsidRDefault="00DB392C" w:rsidP="00DB392C">
      <w:pPr>
        <w:spacing w:line="240" w:lineRule="auto"/>
        <w:rPr>
          <w:rFonts w:ascii="Times New Roman" w:hAnsi="Times New Roman"/>
          <w:sz w:val="24"/>
          <w:szCs w:val="24"/>
        </w:rPr>
      </w:pPr>
      <w:r w:rsidRPr="00CE5F1D">
        <w:rPr>
          <w:rFonts w:ascii="Times New Roman" w:hAnsi="Times New Roman"/>
          <w:sz w:val="24"/>
          <w:szCs w:val="24"/>
        </w:rPr>
        <w:t>N</w:t>
      </w:r>
      <w:r w:rsidR="0007117A">
        <w:rPr>
          <w:rFonts w:ascii="Times New Roman" w:hAnsi="Times New Roman"/>
          <w:sz w:val="24"/>
          <w:szCs w:val="24"/>
        </w:rPr>
        <w:t>.</w:t>
      </w:r>
      <w:r w:rsidRPr="00CE5F1D">
        <w:rPr>
          <w:rFonts w:ascii="Times New Roman" w:hAnsi="Times New Roman"/>
          <w:sz w:val="24"/>
          <w:szCs w:val="24"/>
        </w:rPr>
        <w:t>R</w:t>
      </w:r>
      <w:r w:rsidR="0007117A">
        <w:rPr>
          <w:rFonts w:ascii="Times New Roman" w:hAnsi="Times New Roman"/>
          <w:sz w:val="24"/>
          <w:szCs w:val="24"/>
        </w:rPr>
        <w:t>.</w:t>
      </w:r>
      <w:r w:rsidR="00454FBE">
        <w:rPr>
          <w:rFonts w:ascii="Times New Roman" w:hAnsi="Times New Roman"/>
          <w:sz w:val="24"/>
          <w:szCs w:val="24"/>
        </w:rPr>
        <w:t>C NO</w:t>
      </w:r>
      <w:r w:rsidR="0007117A">
        <w:rPr>
          <w:rFonts w:ascii="Times New Roman" w:hAnsi="Times New Roman"/>
          <w:sz w:val="24"/>
          <w:szCs w:val="24"/>
        </w:rPr>
        <w:tab/>
      </w:r>
      <w:r w:rsidR="0007117A">
        <w:rPr>
          <w:rFonts w:ascii="Times New Roman" w:hAnsi="Times New Roman"/>
          <w:sz w:val="24"/>
          <w:szCs w:val="24"/>
        </w:rPr>
        <w:tab/>
      </w:r>
      <w:r w:rsidR="0007117A"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>: 163279/91/1</w:t>
      </w:r>
    </w:p>
    <w:p w:rsidR="00DB392C" w:rsidRDefault="00454FBE" w:rsidP="00DB392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DRIVING </w:t>
      </w:r>
      <w:proofErr w:type="gramStart"/>
      <w:r>
        <w:rPr>
          <w:rFonts w:ascii="Times New Roman" w:hAnsi="Times New Roman"/>
          <w:sz w:val="24"/>
          <w:szCs w:val="24"/>
        </w:rPr>
        <w:t>LICENCE  NO</w:t>
      </w:r>
      <w:proofErr w:type="gramEnd"/>
      <w:r w:rsidR="00DB392C">
        <w:rPr>
          <w:rFonts w:ascii="Times New Roman" w:hAnsi="Times New Roman"/>
          <w:sz w:val="24"/>
          <w:szCs w:val="24"/>
        </w:rPr>
        <w:tab/>
        <w:t>: 50087763</w:t>
      </w:r>
    </w:p>
    <w:p w:rsidR="00417EA5" w:rsidRPr="00CE5F1D" w:rsidRDefault="00417EA5" w:rsidP="00DB392C">
      <w:pPr>
        <w:spacing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E</w:t>
      </w:r>
      <w:r w:rsidR="0007117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I</w:t>
      </w:r>
      <w:r w:rsidR="0007117A">
        <w:rPr>
          <w:rFonts w:ascii="Times New Roman" w:hAnsi="Times New Roman"/>
          <w:sz w:val="24"/>
          <w:szCs w:val="24"/>
        </w:rPr>
        <w:t>.Z  NO</w:t>
      </w:r>
      <w:proofErr w:type="gramEnd"/>
      <w:r w:rsidR="0007117A">
        <w:rPr>
          <w:rFonts w:ascii="Times New Roman" w:hAnsi="Times New Roman"/>
          <w:sz w:val="24"/>
          <w:szCs w:val="24"/>
        </w:rPr>
        <w:tab/>
      </w:r>
      <w:r w:rsidR="0007117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07117A">
        <w:rPr>
          <w:rFonts w:ascii="Times New Roman" w:hAnsi="Times New Roman"/>
          <w:sz w:val="24"/>
          <w:szCs w:val="24"/>
        </w:rPr>
        <w:t>: 230302202038569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</w:p>
    <w:p w:rsidR="00DB392C" w:rsidRPr="00CE5F1D" w:rsidRDefault="00DB392C" w:rsidP="00DB392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NATIONALITY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>: ZAMBIAN</w:t>
      </w:r>
    </w:p>
    <w:p w:rsidR="00DB392C" w:rsidRDefault="00DB392C" w:rsidP="00DB392C">
      <w:pPr>
        <w:spacing w:line="240" w:lineRule="auto"/>
        <w:rPr>
          <w:rFonts w:ascii="Times New Roman" w:hAnsi="Times New Roman"/>
          <w:sz w:val="24"/>
          <w:szCs w:val="24"/>
        </w:rPr>
      </w:pPr>
      <w:r w:rsidRPr="00CE5F1D">
        <w:rPr>
          <w:rFonts w:ascii="Times New Roman" w:hAnsi="Times New Roman"/>
          <w:sz w:val="24"/>
          <w:szCs w:val="24"/>
        </w:rPr>
        <w:t>RELIGION</w:t>
      </w:r>
      <w:r w:rsidRPr="00CE5F1D"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ab/>
        <w:t>: CHRISTIAN</w:t>
      </w:r>
    </w:p>
    <w:p w:rsidR="00DB392C" w:rsidRDefault="00DB392C" w:rsidP="00DB392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OFFICIAL LANGUAGE</w:t>
      </w:r>
      <w:r>
        <w:rPr>
          <w:rFonts w:ascii="Times New Roman" w:hAnsi="Times New Roman"/>
          <w:sz w:val="24"/>
          <w:szCs w:val="24"/>
        </w:rPr>
        <w:tab/>
        <w:t>: ENGLISH</w:t>
      </w:r>
    </w:p>
    <w:p w:rsidR="00DB392C" w:rsidRDefault="00DB392C" w:rsidP="00DB392C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LOCAL LANGUAGE(S)</w:t>
      </w:r>
      <w:r>
        <w:rPr>
          <w:rFonts w:ascii="Times New Roman" w:hAnsi="Times New Roman"/>
          <w:sz w:val="24"/>
          <w:szCs w:val="24"/>
        </w:rPr>
        <w:tab/>
        <w:t>: BEMBA, LENJE, TONGA, LAMBA and CHINYANJA</w:t>
      </w:r>
    </w:p>
    <w:p w:rsidR="00E04FA7" w:rsidRDefault="00E04FA7">
      <w:pPr>
        <w:pStyle w:val="NoSpacing"/>
      </w:pPr>
    </w:p>
    <w:tbl>
      <w:tblPr>
        <w:tblpPr w:leftFromText="187" w:rightFromText="187" w:tblpYSpec="bottom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04FA7" w:rsidTr="00BE4FC1">
        <w:trPr>
          <w:trHeight w:val="576"/>
        </w:trPr>
        <w:tc>
          <w:tcPr>
            <w:tcW w:w="9360" w:type="dxa"/>
          </w:tcPr>
          <w:p w:rsidR="00E04FA7" w:rsidRDefault="00E04FA7">
            <w:pPr>
              <w:spacing w:after="0" w:line="240" w:lineRule="auto"/>
            </w:pPr>
          </w:p>
        </w:tc>
      </w:tr>
    </w:tbl>
    <w:p w:rsidR="00EE69BE" w:rsidRPr="00EE69BE" w:rsidRDefault="00EE69BE" w:rsidP="003C2154">
      <w:pPr>
        <w:shd w:val="clear" w:color="auto" w:fill="000000" w:themeFill="text1"/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  <w:r w:rsidRPr="00EE69BE">
        <w:rPr>
          <w:rFonts w:ascii="Times New Roman" w:hAnsi="Times New Roman"/>
          <w:b/>
          <w:color w:val="FFFFFF" w:themeColor="background1"/>
          <w:sz w:val="24"/>
          <w:szCs w:val="24"/>
        </w:rPr>
        <w:t>PROFILE</w:t>
      </w:r>
    </w:p>
    <w:p w:rsidR="00EE69BE" w:rsidRDefault="00EE69BE" w:rsidP="00EE69B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Goal oriented, self-driven, good intra and inter personal communication skills, very eager to learn new things. Highly self-motivated and able to work alone under minimum supervision and work with others as team to achieve one objective. </w:t>
      </w:r>
    </w:p>
    <w:p w:rsidR="00417EA5" w:rsidRDefault="00417EA5" w:rsidP="008F3F6C">
      <w:pPr>
        <w:rPr>
          <w:rFonts w:ascii="Times New Roman" w:hAnsi="Times New Roman"/>
          <w:b/>
          <w:sz w:val="24"/>
          <w:szCs w:val="24"/>
          <w:u w:val="single"/>
        </w:rPr>
      </w:pPr>
    </w:p>
    <w:p w:rsidR="008F3F6C" w:rsidRDefault="008F3F6C" w:rsidP="008F3F6C">
      <w:pPr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lastRenderedPageBreak/>
        <w:t>HOBBIES</w:t>
      </w:r>
    </w:p>
    <w:p w:rsidR="008F3F6C" w:rsidRDefault="008F3F6C" w:rsidP="008F3F6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Watching soccer</w:t>
      </w:r>
    </w:p>
    <w:p w:rsidR="008F3F6C" w:rsidRDefault="008F3F6C" w:rsidP="008F3F6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Listening to the radio</w:t>
      </w:r>
    </w:p>
    <w:p w:rsidR="008F3F6C" w:rsidRDefault="008F3F6C" w:rsidP="008F3F6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 researching</w:t>
      </w:r>
    </w:p>
    <w:p w:rsidR="008F3F6C" w:rsidRPr="00341D0F" w:rsidRDefault="008F3F6C" w:rsidP="008F3F6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Playing Video games </w:t>
      </w:r>
    </w:p>
    <w:p w:rsidR="00EE69BE" w:rsidRDefault="00EE69BE" w:rsidP="00EE69BE">
      <w:pPr>
        <w:rPr>
          <w:rFonts w:ascii="Times New Roman" w:hAnsi="Times New Roman"/>
          <w:b/>
          <w:sz w:val="24"/>
          <w:szCs w:val="24"/>
          <w:u w:val="single"/>
        </w:rPr>
      </w:pPr>
    </w:p>
    <w:p w:rsidR="00EE69BE" w:rsidRPr="004E5068" w:rsidRDefault="00EE69BE" w:rsidP="004E5068">
      <w:pPr>
        <w:shd w:val="clear" w:color="auto" w:fill="000000" w:themeFill="text1"/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  <w:r w:rsidRPr="00EE69BE">
        <w:rPr>
          <w:rFonts w:ascii="Times New Roman" w:hAnsi="Times New Roman"/>
          <w:b/>
          <w:color w:val="FFFFFF" w:themeColor="background1"/>
          <w:sz w:val="24"/>
          <w:szCs w:val="24"/>
        </w:rPr>
        <w:t>EDUCATION BACKGROUND</w:t>
      </w:r>
    </w:p>
    <w:p w:rsidR="00EE69BE" w:rsidRPr="008E0DB3" w:rsidRDefault="00EE69BE" w:rsidP="00EE69BE">
      <w:pPr>
        <w:rPr>
          <w:rFonts w:ascii="Times New Roman" w:hAnsi="Times New Roman"/>
          <w:b/>
          <w:sz w:val="24"/>
          <w:szCs w:val="24"/>
          <w:u w:val="single"/>
        </w:rPr>
      </w:pPr>
      <w:r w:rsidRPr="008E0DB3">
        <w:rPr>
          <w:rFonts w:ascii="Times New Roman" w:hAnsi="Times New Roman"/>
          <w:b/>
          <w:sz w:val="24"/>
          <w:szCs w:val="24"/>
          <w:u w:val="single"/>
        </w:rPr>
        <w:t>SCHOOL</w:t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  <w:t xml:space="preserve"> PERIOD</w:t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  <w:t xml:space="preserve">      CERTIFICATE</w:t>
      </w:r>
    </w:p>
    <w:p w:rsidR="00EE69BE" w:rsidRDefault="007F1172" w:rsidP="00EE69B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Kalonga Secondary</w:t>
      </w:r>
      <w:r>
        <w:rPr>
          <w:rFonts w:ascii="Times New Roman" w:hAnsi="Times New Roman"/>
          <w:sz w:val="24"/>
          <w:szCs w:val="24"/>
        </w:rPr>
        <w:tab/>
        <w:t xml:space="preserve">            </w:t>
      </w:r>
      <w:r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>2010 –</w:t>
      </w:r>
      <w:r>
        <w:rPr>
          <w:rFonts w:ascii="Times New Roman" w:hAnsi="Times New Roman"/>
          <w:sz w:val="24"/>
          <w:szCs w:val="24"/>
        </w:rPr>
        <w:t xml:space="preserve"> 2012      </w:t>
      </w:r>
      <w:r w:rsidRPr="00CE5F1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</w:t>
      </w:r>
      <w:r w:rsidRPr="00CE5F1D">
        <w:rPr>
          <w:rFonts w:ascii="Times New Roman" w:hAnsi="Times New Roman"/>
          <w:sz w:val="24"/>
          <w:szCs w:val="24"/>
        </w:rPr>
        <w:t>Grade Twelve</w:t>
      </w:r>
      <w:r>
        <w:rPr>
          <w:rFonts w:ascii="Times New Roman" w:hAnsi="Times New Roman"/>
          <w:sz w:val="24"/>
          <w:szCs w:val="24"/>
        </w:rPr>
        <w:t xml:space="preserve"> </w:t>
      </w:r>
      <w:r w:rsidRPr="00CE5F1D">
        <w:rPr>
          <w:rFonts w:ascii="Times New Roman" w:hAnsi="Times New Roman"/>
          <w:sz w:val="24"/>
          <w:szCs w:val="24"/>
        </w:rPr>
        <w:t>Certificate</w:t>
      </w:r>
    </w:p>
    <w:p w:rsidR="00EE69BE" w:rsidRPr="007B74A2" w:rsidRDefault="007F1172" w:rsidP="00EE69BE">
      <w:pPr>
        <w:rPr>
          <w:rFonts w:ascii="Times New Roman" w:hAnsi="Times New Roman"/>
          <w:sz w:val="24"/>
          <w:szCs w:val="24"/>
        </w:rPr>
      </w:pPr>
      <w:r w:rsidRPr="00CE5F1D">
        <w:rPr>
          <w:rFonts w:ascii="Times New Roman" w:hAnsi="Times New Roman"/>
          <w:sz w:val="24"/>
          <w:szCs w:val="24"/>
        </w:rPr>
        <w:t>Kabwe Main Center</w:t>
      </w:r>
      <w:r w:rsidRPr="00CE5F1D"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>2008 – 2009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</w:t>
      </w:r>
      <w:r w:rsidRPr="00CE5F1D">
        <w:rPr>
          <w:rFonts w:ascii="Times New Roman" w:hAnsi="Times New Roman"/>
          <w:sz w:val="24"/>
          <w:szCs w:val="24"/>
        </w:rPr>
        <w:t>Grade Nine Certificate</w:t>
      </w:r>
    </w:p>
    <w:p w:rsidR="00EE69BE" w:rsidRPr="00CE5F1D" w:rsidRDefault="007F1172" w:rsidP="00EE69BE">
      <w:pPr>
        <w:rPr>
          <w:rFonts w:ascii="Times New Roman" w:hAnsi="Times New Roman"/>
          <w:sz w:val="24"/>
          <w:szCs w:val="24"/>
        </w:rPr>
      </w:pPr>
      <w:r w:rsidRPr="00CE5F1D">
        <w:rPr>
          <w:rFonts w:ascii="Times New Roman" w:hAnsi="Times New Roman"/>
          <w:sz w:val="24"/>
          <w:szCs w:val="24"/>
        </w:rPr>
        <w:t>Fibale Middle Basic</w:t>
      </w:r>
      <w:r w:rsidRPr="00CE5F1D"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CE5F1D">
        <w:rPr>
          <w:rFonts w:ascii="Times New Roman" w:hAnsi="Times New Roman"/>
          <w:sz w:val="24"/>
          <w:szCs w:val="24"/>
        </w:rPr>
        <w:t>2001 – 2007</w:t>
      </w:r>
      <w:r w:rsidRPr="00CE5F1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</w:t>
      </w:r>
      <w:r w:rsidRPr="00CE5F1D">
        <w:rPr>
          <w:rFonts w:ascii="Times New Roman" w:hAnsi="Times New Roman"/>
          <w:sz w:val="24"/>
          <w:szCs w:val="24"/>
        </w:rPr>
        <w:t>Grade Seven Certificate</w:t>
      </w:r>
    </w:p>
    <w:p w:rsidR="00EE69BE" w:rsidRPr="00947E6B" w:rsidRDefault="00EE69BE" w:rsidP="00EE69BE">
      <w:pPr>
        <w:rPr>
          <w:rFonts w:ascii="Times New Roman" w:hAnsi="Times New Roman"/>
          <w:sz w:val="24"/>
          <w:szCs w:val="24"/>
        </w:rPr>
      </w:pPr>
    </w:p>
    <w:p w:rsidR="00EE69BE" w:rsidRPr="004E5068" w:rsidRDefault="00EE69BE" w:rsidP="004E5068">
      <w:pPr>
        <w:shd w:val="clear" w:color="auto" w:fill="000000" w:themeFill="text1"/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  <w:r w:rsidRPr="00EE69BE">
        <w:rPr>
          <w:rFonts w:ascii="Times New Roman" w:hAnsi="Times New Roman"/>
          <w:b/>
          <w:color w:val="FFFFFF" w:themeColor="background1"/>
          <w:sz w:val="24"/>
          <w:szCs w:val="24"/>
        </w:rPr>
        <w:t>PROFESSIONAL QUALIFICATONS</w:t>
      </w:r>
    </w:p>
    <w:p w:rsidR="00EE69BE" w:rsidRPr="008E0DB3" w:rsidRDefault="00EE69BE" w:rsidP="00EE69BE">
      <w:pPr>
        <w:rPr>
          <w:rFonts w:ascii="Times New Roman" w:hAnsi="Times New Roman"/>
          <w:b/>
          <w:sz w:val="24"/>
          <w:szCs w:val="24"/>
          <w:u w:val="single"/>
        </w:rPr>
      </w:pPr>
      <w:r w:rsidRPr="008E0DB3">
        <w:rPr>
          <w:rFonts w:ascii="Times New Roman" w:hAnsi="Times New Roman"/>
          <w:b/>
          <w:sz w:val="24"/>
          <w:szCs w:val="24"/>
          <w:u w:val="single"/>
        </w:rPr>
        <w:t>INSTITUTION</w:t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  <w:t xml:space="preserve">     YEAR</w:t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  <w:t>CERTIFICATE</w:t>
      </w:r>
    </w:p>
    <w:p w:rsidR="00EE69BE" w:rsidRPr="0097276C" w:rsidRDefault="0097276C" w:rsidP="007F117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162AE">
        <w:rPr>
          <w:rFonts w:ascii="Times New Roman" w:hAnsi="Times New Roman"/>
          <w:sz w:val="24"/>
          <w:szCs w:val="24"/>
        </w:rPr>
        <w:t xml:space="preserve">Cavendish University     In Progress </w:t>
      </w:r>
      <w:r w:rsidRPr="007162A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417EA5">
        <w:rPr>
          <w:rFonts w:ascii="Times New Roman" w:hAnsi="Times New Roman"/>
          <w:sz w:val="24"/>
          <w:szCs w:val="24"/>
        </w:rPr>
        <w:t>BSc.</w:t>
      </w:r>
      <w:r>
        <w:rPr>
          <w:rFonts w:ascii="Times New Roman" w:hAnsi="Times New Roman"/>
          <w:sz w:val="24"/>
          <w:szCs w:val="24"/>
        </w:rPr>
        <w:t xml:space="preserve"> </w:t>
      </w:r>
      <w:r w:rsidRPr="0097276C">
        <w:rPr>
          <w:rFonts w:ascii="Times New Roman" w:hAnsi="Times New Roman"/>
          <w:sz w:val="24"/>
          <w:szCs w:val="24"/>
        </w:rPr>
        <w:t xml:space="preserve">Computer Science                                                                                                               </w:t>
      </w:r>
    </w:p>
    <w:p w:rsidR="0097276C" w:rsidRDefault="0097276C" w:rsidP="007F1172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162AE">
        <w:rPr>
          <w:rFonts w:ascii="Times New Roman" w:hAnsi="Times New Roman"/>
          <w:sz w:val="24"/>
          <w:szCs w:val="24"/>
        </w:rPr>
        <w:t xml:space="preserve">University </w:t>
      </w:r>
      <w:proofErr w:type="gramStart"/>
      <w:r w:rsidRPr="007162AE">
        <w:rPr>
          <w:rFonts w:ascii="Times New Roman" w:hAnsi="Times New Roman"/>
          <w:sz w:val="24"/>
          <w:szCs w:val="24"/>
        </w:rPr>
        <w:t>Of</w:t>
      </w:r>
      <w:proofErr w:type="gramEnd"/>
      <w:r w:rsidRPr="007162AE">
        <w:rPr>
          <w:rFonts w:ascii="Times New Roman" w:hAnsi="Times New Roman"/>
          <w:sz w:val="24"/>
          <w:szCs w:val="24"/>
        </w:rPr>
        <w:t xml:space="preserve"> Zambia     2017            </w:t>
      </w:r>
      <w:r w:rsidRPr="007162AE">
        <w:rPr>
          <w:rFonts w:ascii="Times New Roman" w:hAnsi="Times New Roman"/>
          <w:sz w:val="24"/>
          <w:szCs w:val="24"/>
        </w:rPr>
        <w:tab/>
        <w:t>Certificate In Teaching</w:t>
      </w:r>
      <w:r>
        <w:rPr>
          <w:rFonts w:ascii="Times New Roman" w:hAnsi="Times New Roman"/>
          <w:sz w:val="24"/>
          <w:szCs w:val="24"/>
        </w:rPr>
        <w:t xml:space="preserve"> Methodology For</w:t>
      </w:r>
    </w:p>
    <w:p w:rsidR="0097276C" w:rsidRPr="0097276C" w:rsidRDefault="0097276C" w:rsidP="007F1172">
      <w:pPr>
        <w:pStyle w:val="ListParagraph"/>
        <w:spacing w:line="360" w:lineRule="auto"/>
        <w:ind w:left="50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ICT  </w:t>
      </w:r>
    </w:p>
    <w:p w:rsidR="00830240" w:rsidRPr="00A620A3" w:rsidRDefault="0097276C" w:rsidP="00A620A3">
      <w:pPr>
        <w:pStyle w:val="ListParagraph"/>
        <w:numPr>
          <w:ilvl w:val="0"/>
          <w:numId w:val="38"/>
        </w:numPr>
        <w:spacing w:line="360" w:lineRule="auto"/>
      </w:pPr>
      <w:r w:rsidRPr="007162AE">
        <w:rPr>
          <w:rFonts w:ascii="Times New Roman" w:hAnsi="Times New Roman"/>
          <w:sz w:val="24"/>
          <w:szCs w:val="24"/>
        </w:rPr>
        <w:t>Evelyn Hone College</w:t>
      </w:r>
      <w:r w:rsidRPr="007162AE">
        <w:rPr>
          <w:rFonts w:ascii="Times New Roman" w:hAnsi="Times New Roman"/>
          <w:sz w:val="24"/>
          <w:szCs w:val="24"/>
        </w:rPr>
        <w:tab/>
        <w:t xml:space="preserve">     2016</w:t>
      </w:r>
      <w:r w:rsidRPr="007162AE">
        <w:rPr>
          <w:rFonts w:ascii="Times New Roman" w:hAnsi="Times New Roman"/>
          <w:sz w:val="24"/>
          <w:szCs w:val="24"/>
        </w:rPr>
        <w:tab/>
      </w:r>
      <w:r w:rsidRPr="007162AE">
        <w:rPr>
          <w:rFonts w:ascii="Times New Roman" w:hAnsi="Times New Roman"/>
          <w:sz w:val="24"/>
          <w:szCs w:val="24"/>
        </w:rPr>
        <w:tab/>
        <w:t xml:space="preserve">Diploma </w:t>
      </w:r>
      <w:proofErr w:type="gramStart"/>
      <w:r w:rsidRPr="007162AE">
        <w:rPr>
          <w:rFonts w:ascii="Times New Roman" w:hAnsi="Times New Roman"/>
          <w:sz w:val="24"/>
          <w:szCs w:val="24"/>
        </w:rPr>
        <w:t>In</w:t>
      </w:r>
      <w:proofErr w:type="gramEnd"/>
      <w:r w:rsidRPr="007162AE">
        <w:rPr>
          <w:rFonts w:ascii="Times New Roman" w:hAnsi="Times New Roman"/>
          <w:sz w:val="24"/>
          <w:szCs w:val="24"/>
        </w:rPr>
        <w:t xml:space="preserve"> Computer </w:t>
      </w:r>
      <w:r w:rsidRPr="007F1172">
        <w:rPr>
          <w:rFonts w:ascii="Times New Roman" w:hAnsi="Times New Roman"/>
          <w:sz w:val="24"/>
          <w:szCs w:val="24"/>
        </w:rPr>
        <w:t>Studies</w:t>
      </w:r>
    </w:p>
    <w:p w:rsidR="00A620A3" w:rsidRDefault="00A620A3" w:rsidP="00A620A3">
      <w:pPr>
        <w:spacing w:line="360" w:lineRule="auto"/>
      </w:pPr>
    </w:p>
    <w:p w:rsidR="00A620A3" w:rsidRPr="004E5068" w:rsidRDefault="00A620A3" w:rsidP="00A620A3">
      <w:pPr>
        <w:shd w:val="clear" w:color="auto" w:fill="000000" w:themeFill="text1"/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  <w:r w:rsidRPr="00EE69BE">
        <w:rPr>
          <w:rFonts w:ascii="Times New Roman" w:hAnsi="Times New Roman"/>
          <w:b/>
          <w:color w:val="FFFFFF" w:themeColor="background1"/>
          <w:sz w:val="24"/>
          <w:szCs w:val="24"/>
        </w:rPr>
        <w:t>P</w:t>
      </w:r>
      <w:r>
        <w:rPr>
          <w:rFonts w:ascii="Times New Roman" w:hAnsi="Times New Roman"/>
          <w:b/>
          <w:color w:val="FFFFFF" w:themeColor="background1"/>
          <w:sz w:val="24"/>
          <w:szCs w:val="24"/>
        </w:rPr>
        <w:t>ROFESSIONAL CERTIFICATIONS</w:t>
      </w:r>
    </w:p>
    <w:p w:rsidR="00A620A3" w:rsidRPr="008E0DB3" w:rsidRDefault="00A620A3" w:rsidP="00A620A3">
      <w:pPr>
        <w:rPr>
          <w:rFonts w:ascii="Times New Roman" w:hAnsi="Times New Roman"/>
          <w:b/>
          <w:sz w:val="24"/>
          <w:szCs w:val="24"/>
          <w:u w:val="single"/>
        </w:rPr>
      </w:pPr>
      <w:r w:rsidRPr="008E0DB3">
        <w:rPr>
          <w:rFonts w:ascii="Times New Roman" w:hAnsi="Times New Roman"/>
          <w:b/>
          <w:sz w:val="24"/>
          <w:szCs w:val="24"/>
          <w:u w:val="single"/>
        </w:rPr>
        <w:t>INSTITUTION</w:t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  <w:t xml:space="preserve">     YEAR</w:t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</w:r>
      <w:r w:rsidRPr="008E0DB3">
        <w:rPr>
          <w:rFonts w:ascii="Times New Roman" w:hAnsi="Times New Roman"/>
          <w:b/>
          <w:sz w:val="24"/>
          <w:szCs w:val="24"/>
          <w:u w:val="single"/>
        </w:rPr>
        <w:tab/>
        <w:t>CERTIFICATE</w:t>
      </w:r>
    </w:p>
    <w:p w:rsidR="00A620A3" w:rsidRPr="0097276C" w:rsidRDefault="00A620A3" w:rsidP="00A620A3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162AE">
        <w:rPr>
          <w:rFonts w:ascii="Times New Roman" w:hAnsi="Times New Roman" w:cs="Times New Roman"/>
          <w:sz w:val="24"/>
          <w:szCs w:val="24"/>
        </w:rPr>
        <w:t>Evelyn Hone College</w:t>
      </w:r>
      <w:r>
        <w:rPr>
          <w:rFonts w:ascii="Times New Roman" w:hAnsi="Times New Roman"/>
          <w:sz w:val="24"/>
          <w:szCs w:val="24"/>
        </w:rPr>
        <w:t xml:space="preserve">      2020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CISCO CCNA Security</w:t>
      </w:r>
      <w:r w:rsidRPr="0097276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</w:p>
    <w:p w:rsidR="00A620A3" w:rsidRPr="00417EA5" w:rsidRDefault="00A620A3" w:rsidP="00A620A3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162AE">
        <w:rPr>
          <w:rFonts w:ascii="Times New Roman" w:hAnsi="Times New Roman" w:cs="Times New Roman"/>
          <w:sz w:val="24"/>
          <w:szCs w:val="24"/>
        </w:rPr>
        <w:t>Evelyn Hone College</w:t>
      </w:r>
      <w:r w:rsidRPr="007162AE">
        <w:rPr>
          <w:rFonts w:ascii="Times New Roman" w:hAnsi="Times New Roman"/>
          <w:sz w:val="24"/>
          <w:szCs w:val="24"/>
        </w:rPr>
        <w:t xml:space="preserve">      2020</w:t>
      </w:r>
      <w:r w:rsidRPr="007162AE">
        <w:rPr>
          <w:rFonts w:ascii="Times New Roman" w:hAnsi="Times New Roman"/>
          <w:sz w:val="24"/>
          <w:szCs w:val="24"/>
        </w:rPr>
        <w:tab/>
      </w:r>
      <w:r w:rsidRPr="007162AE">
        <w:rPr>
          <w:rFonts w:ascii="Times New Roman" w:hAnsi="Times New Roman"/>
          <w:sz w:val="24"/>
          <w:szCs w:val="24"/>
        </w:rPr>
        <w:tab/>
        <w:t>Huawei</w:t>
      </w:r>
      <w:r>
        <w:rPr>
          <w:rFonts w:ascii="Times New Roman" w:hAnsi="Times New Roman"/>
          <w:sz w:val="24"/>
          <w:szCs w:val="24"/>
        </w:rPr>
        <w:t xml:space="preserve"> HCIA Security</w:t>
      </w:r>
      <w:r w:rsidRPr="0097276C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</w:p>
    <w:p w:rsidR="00A620A3" w:rsidRPr="0097276C" w:rsidRDefault="00A620A3" w:rsidP="00A620A3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162AE">
        <w:rPr>
          <w:rFonts w:ascii="Times New Roman" w:hAnsi="Times New Roman" w:cs="Times New Roman"/>
          <w:sz w:val="24"/>
          <w:szCs w:val="24"/>
        </w:rPr>
        <w:t>Evelyn Hone College</w:t>
      </w:r>
      <w:r w:rsidRPr="007162AE">
        <w:rPr>
          <w:rFonts w:ascii="Times New Roman" w:hAnsi="Times New Roman"/>
          <w:sz w:val="24"/>
          <w:szCs w:val="24"/>
        </w:rPr>
        <w:t xml:space="preserve">      2020</w:t>
      </w:r>
      <w:r w:rsidRPr="007162AE">
        <w:rPr>
          <w:rFonts w:ascii="Times New Roman" w:hAnsi="Times New Roman"/>
          <w:sz w:val="24"/>
          <w:szCs w:val="24"/>
        </w:rPr>
        <w:tab/>
      </w:r>
      <w:r w:rsidRPr="007162AE">
        <w:rPr>
          <w:rFonts w:ascii="Times New Roman" w:hAnsi="Times New Roman"/>
          <w:sz w:val="24"/>
          <w:szCs w:val="24"/>
        </w:rPr>
        <w:tab/>
        <w:t>Huawei</w:t>
      </w:r>
      <w:r>
        <w:rPr>
          <w:rFonts w:ascii="Times New Roman" w:hAnsi="Times New Roman"/>
          <w:sz w:val="24"/>
          <w:szCs w:val="24"/>
        </w:rPr>
        <w:t xml:space="preserve"> HCIA Routing &amp; </w:t>
      </w:r>
      <w:r w:rsidRPr="0097276C">
        <w:rPr>
          <w:rFonts w:ascii="Times New Roman" w:hAnsi="Times New Roman"/>
          <w:sz w:val="24"/>
          <w:szCs w:val="24"/>
        </w:rPr>
        <w:t xml:space="preserve">Switching                                                                                                                                                            </w:t>
      </w:r>
    </w:p>
    <w:p w:rsidR="00A620A3" w:rsidRDefault="00A620A3"/>
    <w:p w:rsidR="007F1172" w:rsidRDefault="007F1172"/>
    <w:p w:rsidR="008E0DB3" w:rsidRDefault="008E0DB3">
      <w:bookmarkStart w:id="0" w:name="_GoBack"/>
      <w:bookmarkEnd w:id="0"/>
    </w:p>
    <w:p w:rsidR="00830240" w:rsidRPr="00830240" w:rsidRDefault="00830240" w:rsidP="00830240">
      <w:pPr>
        <w:shd w:val="clear" w:color="auto" w:fill="000000" w:themeFill="text1"/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  <w:r w:rsidRPr="00830240">
        <w:rPr>
          <w:rFonts w:ascii="Times New Roman" w:hAnsi="Times New Roman"/>
          <w:b/>
          <w:color w:val="FFFFFF" w:themeColor="background1"/>
          <w:sz w:val="24"/>
          <w:szCs w:val="24"/>
        </w:rPr>
        <w:lastRenderedPageBreak/>
        <w:t>KNOWLEDGE AND SKILLS</w:t>
      </w:r>
    </w:p>
    <w:p w:rsidR="00417EA5" w:rsidRDefault="00417EA5" w:rsidP="00417E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</w:t>
      </w:r>
      <w:r>
        <w:rPr>
          <w:rFonts w:ascii="Times New Roman" w:hAnsi="Times New Roman" w:cs="Times New Roman"/>
          <w:sz w:val="24"/>
          <w:szCs w:val="24"/>
        </w:rPr>
        <w:t xml:space="preserve"> Installation and management </w:t>
      </w:r>
    </w:p>
    <w:p w:rsidR="00417EA5" w:rsidRPr="00417EA5" w:rsidRDefault="00417EA5" w:rsidP="00417E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</w:t>
      </w:r>
      <w:r>
        <w:rPr>
          <w:rFonts w:ascii="Times New Roman" w:hAnsi="Times New Roman" w:cs="Times New Roman"/>
          <w:sz w:val="24"/>
          <w:szCs w:val="24"/>
        </w:rPr>
        <w:t xml:space="preserve"> Configurations and Troubleshooting</w:t>
      </w:r>
    </w:p>
    <w:p w:rsidR="00830240" w:rsidRDefault="00830240" w:rsidP="0083024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programing</w:t>
      </w:r>
    </w:p>
    <w:p w:rsidR="00830240" w:rsidRDefault="00830240" w:rsidP="0083024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C++</w:t>
      </w:r>
    </w:p>
    <w:p w:rsidR="00830240" w:rsidRDefault="00830240" w:rsidP="0083024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830240" w:rsidRPr="00CE5F1D" w:rsidRDefault="00830240" w:rsidP="0083024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</w:t>
      </w:r>
    </w:p>
    <w:p w:rsidR="00830240" w:rsidRDefault="00830240" w:rsidP="0083024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E5F1D">
        <w:rPr>
          <w:rFonts w:ascii="Times New Roman" w:hAnsi="Times New Roman" w:cs="Times New Roman"/>
          <w:sz w:val="24"/>
          <w:szCs w:val="24"/>
        </w:rPr>
        <w:t xml:space="preserve">Web </w:t>
      </w:r>
      <w:r>
        <w:rPr>
          <w:rFonts w:ascii="Times New Roman" w:hAnsi="Times New Roman" w:cs="Times New Roman"/>
          <w:sz w:val="24"/>
          <w:szCs w:val="24"/>
        </w:rPr>
        <w:t>development</w:t>
      </w:r>
      <w:r w:rsidR="00234E3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0240" w:rsidRDefault="00830240" w:rsidP="0083024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PHP</w:t>
      </w:r>
    </w:p>
    <w:p w:rsidR="00830240" w:rsidRDefault="00830240" w:rsidP="0083024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</w:t>
      </w:r>
    </w:p>
    <w:p w:rsidR="00830240" w:rsidRDefault="00830240" w:rsidP="0083024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Databases</w:t>
      </w:r>
    </w:p>
    <w:p w:rsidR="00830240" w:rsidRDefault="00830240" w:rsidP="0083024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</w:t>
      </w:r>
    </w:p>
    <w:p w:rsidR="00830240" w:rsidRDefault="00830240" w:rsidP="0083024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</w:t>
      </w:r>
    </w:p>
    <w:p w:rsidR="00417EA5" w:rsidRDefault="00417EA5" w:rsidP="00417E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E5F1D">
        <w:rPr>
          <w:rFonts w:ascii="Times New Roman" w:hAnsi="Times New Roman" w:cs="Times New Roman"/>
          <w:sz w:val="24"/>
          <w:szCs w:val="24"/>
        </w:rPr>
        <w:t>Microsoft office application packages</w:t>
      </w:r>
      <w:r>
        <w:rPr>
          <w:rFonts w:ascii="Times New Roman" w:hAnsi="Times New Roman" w:cs="Times New Roman"/>
          <w:sz w:val="24"/>
          <w:szCs w:val="24"/>
        </w:rPr>
        <w:t xml:space="preserve"> (Excel, Word, Power Point, Access etc.)</w:t>
      </w:r>
    </w:p>
    <w:p w:rsidR="00417EA5" w:rsidRPr="000A1631" w:rsidRDefault="00417EA5" w:rsidP="00417E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Repairing of computer software and hardware</w:t>
      </w:r>
    </w:p>
    <w:p w:rsidR="00417EA5" w:rsidRDefault="00417EA5" w:rsidP="00417E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E5F1D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stallation of computer software/hardware</w:t>
      </w:r>
    </w:p>
    <w:p w:rsidR="00417EA5" w:rsidRPr="00BD7EF5" w:rsidRDefault="00417EA5" w:rsidP="00417E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E5F1D">
        <w:rPr>
          <w:rFonts w:ascii="Times New Roman" w:hAnsi="Times New Roman" w:cs="Times New Roman"/>
          <w:sz w:val="24"/>
          <w:szCs w:val="24"/>
        </w:rPr>
        <w:t>Computer software/hardware troubleshooting</w:t>
      </w:r>
    </w:p>
    <w:p w:rsidR="00417EA5" w:rsidRDefault="00417EA5" w:rsidP="00417E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30240" w:rsidRPr="00830240" w:rsidRDefault="00830240">
      <w:pPr>
        <w:rPr>
          <w:color w:val="FFFFFF" w:themeColor="background1"/>
        </w:rPr>
      </w:pPr>
    </w:p>
    <w:p w:rsidR="00830240" w:rsidRPr="00830240" w:rsidRDefault="00830240" w:rsidP="00830240">
      <w:pPr>
        <w:shd w:val="clear" w:color="auto" w:fill="000000" w:themeFill="text1"/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  <w:r w:rsidRPr="00830240">
        <w:rPr>
          <w:rFonts w:ascii="Times New Roman" w:hAnsi="Times New Roman"/>
          <w:b/>
          <w:color w:val="FFFFFF" w:themeColor="background1"/>
          <w:sz w:val="24"/>
          <w:szCs w:val="24"/>
        </w:rPr>
        <w:t>WORK EXPERIENCE</w:t>
      </w:r>
    </w:p>
    <w:p w:rsidR="00830240" w:rsidRPr="00830240" w:rsidRDefault="00830240" w:rsidP="00830240">
      <w:pPr>
        <w:rPr>
          <w:rFonts w:ascii="Times New Roman" w:hAnsi="Times New Roman"/>
          <w:sz w:val="24"/>
          <w:szCs w:val="24"/>
          <w:u w:val="thick"/>
        </w:rPr>
      </w:pPr>
      <w:r w:rsidRPr="00830240">
        <w:rPr>
          <w:rFonts w:ascii="Times New Roman" w:hAnsi="Times New Roman"/>
          <w:b/>
          <w:sz w:val="24"/>
          <w:szCs w:val="24"/>
          <w:u w:val="thick"/>
        </w:rPr>
        <w:t>PERIOD</w:t>
      </w:r>
      <w:r w:rsidRPr="00830240">
        <w:rPr>
          <w:rFonts w:ascii="Times New Roman" w:hAnsi="Times New Roman"/>
          <w:sz w:val="24"/>
          <w:szCs w:val="24"/>
          <w:u w:val="thick"/>
        </w:rPr>
        <w:tab/>
      </w:r>
      <w:r w:rsidRPr="00830240">
        <w:rPr>
          <w:rFonts w:ascii="Times New Roman" w:hAnsi="Times New Roman"/>
          <w:sz w:val="24"/>
          <w:szCs w:val="24"/>
          <w:u w:val="thick"/>
        </w:rPr>
        <w:tab/>
      </w:r>
      <w:r w:rsidRPr="00830240">
        <w:rPr>
          <w:rFonts w:ascii="Times New Roman" w:hAnsi="Times New Roman"/>
          <w:sz w:val="24"/>
          <w:szCs w:val="24"/>
          <w:u w:val="thick"/>
        </w:rPr>
        <w:tab/>
      </w:r>
      <w:r w:rsidRPr="00830240">
        <w:rPr>
          <w:rFonts w:ascii="Times New Roman" w:hAnsi="Times New Roman"/>
          <w:sz w:val="24"/>
          <w:szCs w:val="24"/>
          <w:u w:val="thick"/>
        </w:rPr>
        <w:tab/>
      </w:r>
      <w:r w:rsidRPr="00830240">
        <w:rPr>
          <w:rFonts w:ascii="Times New Roman" w:hAnsi="Times New Roman"/>
          <w:sz w:val="24"/>
          <w:szCs w:val="24"/>
          <w:u w:val="thick"/>
        </w:rPr>
        <w:tab/>
      </w:r>
      <w:r w:rsidRPr="00830240">
        <w:rPr>
          <w:rFonts w:ascii="Times New Roman" w:hAnsi="Times New Roman"/>
          <w:sz w:val="24"/>
          <w:szCs w:val="24"/>
          <w:u w:val="thick"/>
        </w:rPr>
        <w:tab/>
      </w:r>
      <w:r w:rsidRPr="00830240">
        <w:rPr>
          <w:rFonts w:ascii="Times New Roman" w:hAnsi="Times New Roman"/>
          <w:sz w:val="24"/>
          <w:szCs w:val="24"/>
          <w:u w:val="thick"/>
        </w:rPr>
        <w:tab/>
      </w:r>
      <w:r w:rsidRPr="00830240">
        <w:rPr>
          <w:rFonts w:ascii="Times New Roman" w:hAnsi="Times New Roman"/>
          <w:b/>
          <w:sz w:val="24"/>
          <w:szCs w:val="24"/>
          <w:u w:val="thick"/>
        </w:rPr>
        <w:t>COMPANY/ ORGANIZATION</w:t>
      </w:r>
    </w:p>
    <w:p w:rsidR="00830240" w:rsidRDefault="00830240" w:rsidP="0083024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2017 to date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Lusaka Vocational Training Centre (LVTC)    </w:t>
      </w:r>
    </w:p>
    <w:p w:rsidR="00830240" w:rsidRDefault="00830240" w:rsidP="0083024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Management Board.</w:t>
      </w:r>
    </w:p>
    <w:p w:rsidR="00830240" w:rsidRPr="00830240" w:rsidRDefault="00830240" w:rsidP="00830240">
      <w:pPr>
        <w:rPr>
          <w:rFonts w:ascii="Times New Roman" w:hAnsi="Times New Roman"/>
          <w:b/>
          <w:sz w:val="24"/>
          <w:szCs w:val="24"/>
          <w:u w:val="thick"/>
        </w:rPr>
      </w:pPr>
      <w:r w:rsidRPr="00830240">
        <w:rPr>
          <w:rFonts w:ascii="Times New Roman" w:hAnsi="Times New Roman"/>
          <w:b/>
          <w:sz w:val="24"/>
          <w:szCs w:val="24"/>
          <w:u w:val="thick"/>
        </w:rPr>
        <w:t>JOB TITLE</w:t>
      </w:r>
    </w:p>
    <w:p w:rsidR="00830240" w:rsidRDefault="00BC040B" w:rsidP="0083024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I.T Lecturer/ </w:t>
      </w:r>
      <w:r w:rsidR="00234E36">
        <w:rPr>
          <w:rFonts w:ascii="Times New Roman" w:hAnsi="Times New Roman"/>
          <w:sz w:val="24"/>
          <w:szCs w:val="24"/>
        </w:rPr>
        <w:t xml:space="preserve">System </w:t>
      </w:r>
      <w:r>
        <w:rPr>
          <w:rFonts w:ascii="Times New Roman" w:hAnsi="Times New Roman"/>
          <w:sz w:val="24"/>
          <w:szCs w:val="24"/>
        </w:rPr>
        <w:t>Administrator</w:t>
      </w:r>
    </w:p>
    <w:p w:rsidR="00830240" w:rsidRPr="00830240" w:rsidRDefault="00830240" w:rsidP="00830240">
      <w:pPr>
        <w:rPr>
          <w:rFonts w:ascii="Times New Roman" w:hAnsi="Times New Roman"/>
          <w:b/>
          <w:sz w:val="24"/>
          <w:szCs w:val="24"/>
          <w:u w:val="single"/>
        </w:rPr>
      </w:pPr>
      <w:r w:rsidRPr="00830240">
        <w:rPr>
          <w:rFonts w:ascii="Times New Roman" w:hAnsi="Times New Roman"/>
          <w:b/>
          <w:sz w:val="24"/>
          <w:szCs w:val="24"/>
          <w:u w:val="single"/>
        </w:rPr>
        <w:t>KEY DUTIES</w:t>
      </w:r>
      <w:r w:rsidR="00BC040B">
        <w:rPr>
          <w:rFonts w:ascii="Times New Roman" w:hAnsi="Times New Roman"/>
          <w:b/>
          <w:sz w:val="24"/>
          <w:szCs w:val="24"/>
          <w:u w:val="single"/>
        </w:rPr>
        <w:t xml:space="preserve"> AND </w:t>
      </w:r>
      <w:r w:rsidRPr="00830240">
        <w:rPr>
          <w:rFonts w:ascii="Times New Roman" w:hAnsi="Times New Roman"/>
          <w:b/>
          <w:sz w:val="24"/>
          <w:szCs w:val="24"/>
          <w:u w:val="single"/>
        </w:rPr>
        <w:t>RESPONSIBILTIES</w:t>
      </w:r>
    </w:p>
    <w:p w:rsidR="00830240" w:rsidRPr="00697E0B" w:rsidRDefault="00830240" w:rsidP="0083024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sz w:val="24"/>
          <w:szCs w:val="24"/>
        </w:rPr>
      </w:pPr>
      <w:r w:rsidRPr="00697E0B">
        <w:rPr>
          <w:rFonts w:ascii="Times New Roman" w:hAnsi="Times New Roman" w:cs="Times New Roman"/>
          <w:b/>
          <w:sz w:val="24"/>
          <w:szCs w:val="24"/>
        </w:rPr>
        <w:t>Lecturing Trade Certificate in Computer Studies in the following courses;</w:t>
      </w:r>
    </w:p>
    <w:p w:rsidR="00830240" w:rsidRPr="003F0B0F" w:rsidRDefault="00830240" w:rsidP="00830240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F0B0F">
        <w:rPr>
          <w:rFonts w:ascii="Times New Roman" w:hAnsi="Times New Roman" w:cs="Times New Roman"/>
          <w:sz w:val="24"/>
          <w:szCs w:val="24"/>
        </w:rPr>
        <w:t>Principles of Information Technology</w:t>
      </w:r>
    </w:p>
    <w:p w:rsidR="00830240" w:rsidRPr="003F0B0F" w:rsidRDefault="00830240" w:rsidP="00830240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F0B0F">
        <w:rPr>
          <w:rFonts w:ascii="Times New Roman" w:hAnsi="Times New Roman" w:cs="Times New Roman"/>
          <w:sz w:val="24"/>
          <w:szCs w:val="24"/>
        </w:rPr>
        <w:t>Office Productivity Software</w:t>
      </w:r>
    </w:p>
    <w:p w:rsidR="00830240" w:rsidRDefault="00830240" w:rsidP="00830240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Networking</w:t>
      </w:r>
    </w:p>
    <w:p w:rsidR="00830240" w:rsidRDefault="00830240" w:rsidP="00830240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Programming in Python and web development - intermediate and advanced (Short Intensive programs)</w:t>
      </w:r>
    </w:p>
    <w:p w:rsidR="00830240" w:rsidRDefault="00830240" w:rsidP="008302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C040B" w:rsidRDefault="00BC040B" w:rsidP="008302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C040B" w:rsidRPr="00AF284C" w:rsidRDefault="00BC040B" w:rsidP="008302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830240" w:rsidRPr="00697E0B" w:rsidRDefault="00830240" w:rsidP="0083024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sz w:val="24"/>
          <w:szCs w:val="24"/>
        </w:rPr>
      </w:pPr>
      <w:r w:rsidRPr="00697E0B">
        <w:rPr>
          <w:rFonts w:ascii="Times New Roman" w:hAnsi="Times New Roman" w:cs="Times New Roman"/>
          <w:b/>
          <w:sz w:val="24"/>
          <w:szCs w:val="24"/>
        </w:rPr>
        <w:t>Perform Technical</w:t>
      </w:r>
      <w:r w:rsidR="00BC040B">
        <w:rPr>
          <w:rFonts w:ascii="Times New Roman" w:hAnsi="Times New Roman" w:cs="Times New Roman"/>
          <w:b/>
          <w:sz w:val="24"/>
          <w:szCs w:val="24"/>
        </w:rPr>
        <w:t xml:space="preserve"> (ICT)</w:t>
      </w:r>
      <w:r w:rsidRPr="00697E0B">
        <w:rPr>
          <w:rFonts w:ascii="Times New Roman" w:hAnsi="Times New Roman" w:cs="Times New Roman"/>
          <w:b/>
          <w:sz w:val="24"/>
          <w:szCs w:val="24"/>
        </w:rPr>
        <w:t xml:space="preserve"> support such as;</w:t>
      </w:r>
    </w:p>
    <w:p w:rsidR="00830240" w:rsidRDefault="009B17EC" w:rsidP="0083024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Website and school management systems administrator </w:t>
      </w:r>
      <w:r w:rsidR="00830240">
        <w:rPr>
          <w:rFonts w:ascii="Times New Roman" w:hAnsi="Times New Roman" w:cs="Times New Roman"/>
          <w:sz w:val="24"/>
          <w:szCs w:val="24"/>
        </w:rPr>
        <w:t>(</w:t>
      </w:r>
      <w:r w:rsidR="00830240" w:rsidRPr="00E16F3F">
        <w:rPr>
          <w:rFonts w:ascii="Times New Roman" w:hAnsi="Times New Roman" w:cs="Times New Roman"/>
          <w:b/>
          <w:sz w:val="24"/>
          <w:szCs w:val="24"/>
        </w:rPr>
        <w:t>www.lvtc.edu.zm</w:t>
      </w:r>
      <w:r w:rsidR="00830240">
        <w:rPr>
          <w:rFonts w:ascii="Times New Roman" w:hAnsi="Times New Roman" w:cs="Times New Roman"/>
          <w:sz w:val="24"/>
          <w:szCs w:val="24"/>
        </w:rPr>
        <w:t>)</w:t>
      </w:r>
    </w:p>
    <w:p w:rsidR="00830240" w:rsidRDefault="00830240" w:rsidP="0083024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Administration</w:t>
      </w:r>
      <w:r w:rsidR="009B17EC">
        <w:rPr>
          <w:rFonts w:ascii="Times New Roman" w:hAnsi="Times New Roman" w:cs="Times New Roman"/>
          <w:sz w:val="24"/>
          <w:szCs w:val="24"/>
        </w:rPr>
        <w:t xml:space="preserve"> and Troubleshooting</w:t>
      </w:r>
    </w:p>
    <w:p w:rsidR="00830240" w:rsidRDefault="00830240" w:rsidP="0083024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Installing network devices</w:t>
      </w:r>
    </w:p>
    <w:p w:rsidR="00830240" w:rsidRDefault="00830240" w:rsidP="0083024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Installing of Computer software and Hardware at the Centre</w:t>
      </w:r>
    </w:p>
    <w:p w:rsidR="00830240" w:rsidRDefault="00830240" w:rsidP="0083024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Servicing Computers at the Centre</w:t>
      </w:r>
    </w:p>
    <w:p w:rsidR="00830240" w:rsidRDefault="00830240" w:rsidP="0083024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ICT related support</w:t>
      </w:r>
    </w:p>
    <w:p w:rsidR="00830240" w:rsidRDefault="00A06F51" w:rsidP="0083024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Acting </w:t>
      </w:r>
      <w:r w:rsidR="00830240" w:rsidRPr="00E16F3F">
        <w:rPr>
          <w:rFonts w:ascii="Times New Roman" w:hAnsi="Times New Roman" w:cs="Times New Roman"/>
          <w:b/>
          <w:sz w:val="24"/>
          <w:szCs w:val="24"/>
        </w:rPr>
        <w:t>Examinations officer</w:t>
      </w:r>
      <w:r>
        <w:rPr>
          <w:rFonts w:ascii="Times New Roman" w:hAnsi="Times New Roman" w:cs="Times New Roman"/>
          <w:sz w:val="24"/>
          <w:szCs w:val="24"/>
        </w:rPr>
        <w:t xml:space="preserve"> (January</w:t>
      </w:r>
      <w:r w:rsidR="00830240">
        <w:rPr>
          <w:rFonts w:ascii="Times New Roman" w:hAnsi="Times New Roman" w:cs="Times New Roman"/>
          <w:sz w:val="24"/>
          <w:szCs w:val="24"/>
        </w:rPr>
        <w:t xml:space="preserve"> 2020</w:t>
      </w:r>
      <w:r>
        <w:rPr>
          <w:rFonts w:ascii="Times New Roman" w:hAnsi="Times New Roman" w:cs="Times New Roman"/>
          <w:sz w:val="24"/>
          <w:szCs w:val="24"/>
        </w:rPr>
        <w:t xml:space="preserve"> – August 2020</w:t>
      </w:r>
      <w:r w:rsidR="00830240">
        <w:rPr>
          <w:rFonts w:ascii="Times New Roman" w:hAnsi="Times New Roman" w:cs="Times New Roman"/>
          <w:sz w:val="24"/>
          <w:szCs w:val="24"/>
        </w:rPr>
        <w:t>)</w:t>
      </w:r>
    </w:p>
    <w:p w:rsidR="00830240" w:rsidRPr="00E16F3F" w:rsidRDefault="00830240" w:rsidP="0083024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all examination related duties for the institution and manage information from TEVETA via Learner Data Management System (LDMS).</w:t>
      </w:r>
    </w:p>
    <w:p w:rsidR="00830240" w:rsidRPr="00697E0B" w:rsidRDefault="00830240" w:rsidP="0083024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sz w:val="24"/>
          <w:szCs w:val="24"/>
        </w:rPr>
      </w:pPr>
      <w:r w:rsidRPr="00697E0B">
        <w:rPr>
          <w:rFonts w:ascii="Times New Roman" w:hAnsi="Times New Roman" w:cs="Times New Roman"/>
          <w:b/>
          <w:sz w:val="24"/>
          <w:szCs w:val="24"/>
        </w:rPr>
        <w:t>Voluntary responsibility</w:t>
      </w:r>
    </w:p>
    <w:p w:rsidR="00830240" w:rsidRDefault="00830240" w:rsidP="00A06F51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Branch secretary for National Union of Technical Education Lecturers and Allied Workers</w:t>
      </w:r>
    </w:p>
    <w:p w:rsidR="008F3F6C" w:rsidRDefault="008F3F6C" w:rsidP="008F3F6C">
      <w:pPr>
        <w:rPr>
          <w:rFonts w:ascii="Times New Roman" w:hAnsi="Times New Roman"/>
          <w:sz w:val="24"/>
          <w:szCs w:val="24"/>
        </w:rPr>
      </w:pPr>
    </w:p>
    <w:p w:rsidR="008F3F6C" w:rsidRDefault="008F3F6C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Default="00FF4D60" w:rsidP="008F3F6C"/>
    <w:p w:rsidR="00FF4D60" w:rsidRPr="00FF4D60" w:rsidRDefault="00FF4D60" w:rsidP="00FF4D60">
      <w:pPr>
        <w:shd w:val="clear" w:color="auto" w:fill="000000" w:themeFill="text1"/>
        <w:jc w:val="center"/>
        <w:rPr>
          <w:rFonts w:ascii="Times New Roman" w:hAnsi="Times New Roman"/>
          <w:b/>
          <w:color w:val="FFFFFF" w:themeColor="background1"/>
          <w:sz w:val="24"/>
          <w:szCs w:val="24"/>
        </w:rPr>
      </w:pPr>
      <w:r w:rsidRPr="00FF4D60">
        <w:rPr>
          <w:rFonts w:ascii="Times New Roman" w:hAnsi="Times New Roman"/>
          <w:b/>
          <w:color w:val="FFFFFF" w:themeColor="background1"/>
          <w:sz w:val="24"/>
          <w:szCs w:val="24"/>
        </w:rPr>
        <w:lastRenderedPageBreak/>
        <w:t>REFEREES</w:t>
      </w:r>
    </w:p>
    <w:p w:rsidR="009B17EC" w:rsidRDefault="009B17EC" w:rsidP="00FF4D60">
      <w:pPr>
        <w:pStyle w:val="ListParagraph"/>
        <w:numPr>
          <w:ilvl w:val="0"/>
          <w:numId w:val="39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Mr. Vincent </w:t>
      </w:r>
      <w:proofErr w:type="spellStart"/>
      <w:r>
        <w:rPr>
          <w:rFonts w:ascii="Times New Roman" w:hAnsi="Times New Roman"/>
          <w:b/>
        </w:rPr>
        <w:t>Mukamba</w:t>
      </w:r>
      <w:proofErr w:type="spellEnd"/>
    </w:p>
    <w:p w:rsidR="009B17EC" w:rsidRPr="00FF4D60" w:rsidRDefault="009B17EC" w:rsidP="009B17EC">
      <w:pPr>
        <w:pStyle w:val="ListParagraph"/>
        <w:rPr>
          <w:rFonts w:ascii="Times New Roman" w:hAnsi="Times New Roman"/>
        </w:rPr>
      </w:pPr>
      <w:r w:rsidRPr="00FF4D60">
        <w:rPr>
          <w:rFonts w:ascii="Times New Roman" w:hAnsi="Times New Roman"/>
        </w:rPr>
        <w:t>Evelyn hone college of applied arts and commerce</w:t>
      </w:r>
    </w:p>
    <w:p w:rsidR="009B17EC" w:rsidRDefault="009B17EC" w:rsidP="009B17EC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Lecturer/ CISCO instructor Computer S</w:t>
      </w:r>
      <w:r w:rsidRPr="00FF4D60">
        <w:rPr>
          <w:rFonts w:ascii="Times New Roman" w:hAnsi="Times New Roman"/>
        </w:rPr>
        <w:t>ection</w:t>
      </w:r>
    </w:p>
    <w:p w:rsidR="009B17EC" w:rsidRDefault="009B17EC" w:rsidP="009B17EC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+260-977344959</w:t>
      </w:r>
    </w:p>
    <w:p w:rsidR="009B17EC" w:rsidRPr="009B17EC" w:rsidRDefault="009B17EC" w:rsidP="009B17EC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FF4D60" w:rsidRPr="00FF4D60" w:rsidRDefault="00FF4D60" w:rsidP="00FF4D60">
      <w:pPr>
        <w:pStyle w:val="ListParagraph"/>
        <w:numPr>
          <w:ilvl w:val="0"/>
          <w:numId w:val="39"/>
        </w:numPr>
        <w:rPr>
          <w:rFonts w:ascii="Times New Roman" w:hAnsi="Times New Roman"/>
          <w:b/>
        </w:rPr>
      </w:pPr>
      <w:r w:rsidRPr="00FF4D60">
        <w:rPr>
          <w:rFonts w:ascii="Times New Roman" w:hAnsi="Times New Roman"/>
          <w:b/>
        </w:rPr>
        <w:t xml:space="preserve">Mr. Brian </w:t>
      </w:r>
      <w:proofErr w:type="spellStart"/>
      <w:r w:rsidRPr="00FF4D60">
        <w:rPr>
          <w:rFonts w:ascii="Times New Roman" w:hAnsi="Times New Roman"/>
          <w:b/>
        </w:rPr>
        <w:t>Mutale</w:t>
      </w:r>
      <w:proofErr w:type="spellEnd"/>
    </w:p>
    <w:p w:rsidR="00FF4D60" w:rsidRPr="00FF4D60" w:rsidRDefault="00FF4D60" w:rsidP="00FF4D60">
      <w:pPr>
        <w:pStyle w:val="ListParagraph"/>
        <w:rPr>
          <w:rFonts w:ascii="Times New Roman" w:hAnsi="Times New Roman"/>
        </w:rPr>
      </w:pPr>
      <w:r w:rsidRPr="00FF4D60">
        <w:rPr>
          <w:rFonts w:ascii="Times New Roman" w:hAnsi="Times New Roman"/>
        </w:rPr>
        <w:t>Evelyn hone college of applied arts and commerce</w:t>
      </w:r>
    </w:p>
    <w:p w:rsidR="00FF4D60" w:rsidRPr="00FF4D60" w:rsidRDefault="00FF4D60" w:rsidP="00FF4D60">
      <w:pPr>
        <w:pStyle w:val="ListParagraph"/>
        <w:rPr>
          <w:rFonts w:ascii="Times New Roman" w:hAnsi="Times New Roman"/>
        </w:rPr>
      </w:pPr>
      <w:r w:rsidRPr="00FF4D60">
        <w:rPr>
          <w:rFonts w:ascii="Times New Roman" w:hAnsi="Times New Roman"/>
        </w:rPr>
        <w:t>Head of section (H.O.S) computer section</w:t>
      </w:r>
    </w:p>
    <w:p w:rsidR="00FF4D60" w:rsidRPr="00FF4D60" w:rsidRDefault="00FF4D60" w:rsidP="00FF4D60">
      <w:pPr>
        <w:pStyle w:val="ListParagraph"/>
        <w:rPr>
          <w:rFonts w:ascii="Times New Roman" w:hAnsi="Times New Roman"/>
        </w:rPr>
      </w:pPr>
      <w:r w:rsidRPr="00FF4D60">
        <w:rPr>
          <w:rFonts w:ascii="Times New Roman" w:hAnsi="Times New Roman"/>
        </w:rPr>
        <w:t>Patron Evelyn Hone Information and Technology Association (EHITA)</w:t>
      </w:r>
    </w:p>
    <w:p w:rsidR="00FF4D60" w:rsidRPr="00FF4D60" w:rsidRDefault="00FF4D60" w:rsidP="00FF4D60">
      <w:pPr>
        <w:pStyle w:val="ListParagraph"/>
        <w:rPr>
          <w:rFonts w:ascii="Times New Roman" w:hAnsi="Times New Roman"/>
        </w:rPr>
      </w:pPr>
      <w:r w:rsidRPr="00FF4D60">
        <w:rPr>
          <w:rFonts w:ascii="Times New Roman" w:hAnsi="Times New Roman"/>
        </w:rPr>
        <w:t>+260-950644800</w:t>
      </w:r>
    </w:p>
    <w:p w:rsidR="00FF4D60" w:rsidRPr="00FF4D60" w:rsidRDefault="00FF4D60" w:rsidP="00FF4D60">
      <w:pPr>
        <w:pStyle w:val="ListParagraph"/>
        <w:rPr>
          <w:rFonts w:ascii="Times New Roman" w:hAnsi="Times New Roman"/>
        </w:rPr>
      </w:pPr>
      <w:r w:rsidRPr="00FF4D60">
        <w:rPr>
          <w:rFonts w:ascii="Times New Roman" w:hAnsi="Times New Roman"/>
        </w:rPr>
        <w:t>+260-977317436</w:t>
      </w:r>
    </w:p>
    <w:p w:rsidR="00FF4D60" w:rsidRPr="00513A60" w:rsidRDefault="00FF4D60" w:rsidP="00FF4D60">
      <w:pPr>
        <w:rPr>
          <w:rFonts w:ascii="Times New Roman" w:hAnsi="Times New Roman"/>
        </w:rPr>
      </w:pPr>
    </w:p>
    <w:p w:rsidR="00FF4D60" w:rsidRPr="00FF4D60" w:rsidRDefault="00FF4D60" w:rsidP="00FF4D60">
      <w:pPr>
        <w:pStyle w:val="ListParagraph"/>
        <w:numPr>
          <w:ilvl w:val="0"/>
          <w:numId w:val="39"/>
        </w:numPr>
        <w:rPr>
          <w:rFonts w:ascii="Times New Roman" w:hAnsi="Times New Roman"/>
          <w:b/>
        </w:rPr>
      </w:pPr>
      <w:r w:rsidRPr="00FF4D60">
        <w:rPr>
          <w:rFonts w:ascii="Times New Roman" w:hAnsi="Times New Roman" w:cs="Times New Roman"/>
          <w:b/>
        </w:rPr>
        <w:t xml:space="preserve">Mr. </w:t>
      </w:r>
      <w:r w:rsidRPr="00FF4D60">
        <w:rPr>
          <w:rFonts w:ascii="Times New Roman" w:hAnsi="Times New Roman"/>
          <w:b/>
        </w:rPr>
        <w:t>Japhet Lukonde</w:t>
      </w:r>
    </w:p>
    <w:p w:rsidR="00FF4D60" w:rsidRPr="00FF4D60" w:rsidRDefault="00FF4D60" w:rsidP="00FF4D60">
      <w:pPr>
        <w:pStyle w:val="ListParagraph"/>
        <w:rPr>
          <w:rFonts w:ascii="Times New Roman" w:hAnsi="Times New Roman"/>
        </w:rPr>
      </w:pPr>
      <w:r w:rsidRPr="00FF4D60">
        <w:rPr>
          <w:rFonts w:ascii="Times New Roman" w:hAnsi="Times New Roman"/>
        </w:rPr>
        <w:t>Lusaka Vocational Training Centre Management Board</w:t>
      </w:r>
    </w:p>
    <w:p w:rsidR="00FF4D60" w:rsidRPr="00FF4D60" w:rsidRDefault="00FF4D60" w:rsidP="00FF4D60">
      <w:pPr>
        <w:pStyle w:val="ListParagraph"/>
        <w:rPr>
          <w:rFonts w:ascii="Times New Roman" w:hAnsi="Times New Roman" w:cs="Times New Roman"/>
        </w:rPr>
      </w:pPr>
      <w:r w:rsidRPr="00FF4D60">
        <w:rPr>
          <w:rFonts w:ascii="Times New Roman" w:hAnsi="Times New Roman" w:cs="Times New Roman"/>
        </w:rPr>
        <w:t>Head</w:t>
      </w:r>
      <w:r w:rsidRPr="00FF4D60">
        <w:rPr>
          <w:rFonts w:ascii="Times New Roman" w:hAnsi="Times New Roman"/>
        </w:rPr>
        <w:t xml:space="preserve"> of Section (H.O.S) Engineering</w:t>
      </w:r>
    </w:p>
    <w:p w:rsidR="00FF4D60" w:rsidRDefault="00FF4D60" w:rsidP="009B17EC">
      <w:pPr>
        <w:pStyle w:val="ListParagraph"/>
        <w:rPr>
          <w:rFonts w:ascii="Times New Roman" w:hAnsi="Times New Roman"/>
          <w:b/>
        </w:rPr>
      </w:pPr>
      <w:r w:rsidRPr="00FF4D60">
        <w:rPr>
          <w:rFonts w:ascii="Times New Roman" w:hAnsi="Times New Roman"/>
          <w:b/>
        </w:rPr>
        <w:t>+260-976845678</w:t>
      </w:r>
    </w:p>
    <w:p w:rsidR="009B17EC" w:rsidRPr="009B17EC" w:rsidRDefault="009B17EC" w:rsidP="009B17EC">
      <w:pPr>
        <w:pStyle w:val="ListParagraph"/>
        <w:rPr>
          <w:rFonts w:ascii="Times New Roman" w:hAnsi="Times New Roman" w:cs="Times New Roman"/>
          <w:b/>
        </w:rPr>
      </w:pPr>
    </w:p>
    <w:p w:rsidR="00FF4D60" w:rsidRPr="00FF4D60" w:rsidRDefault="00FF4D60" w:rsidP="00FF4D60">
      <w:pPr>
        <w:pStyle w:val="ListParagraph"/>
        <w:numPr>
          <w:ilvl w:val="0"/>
          <w:numId w:val="39"/>
        </w:numPr>
        <w:rPr>
          <w:rFonts w:ascii="Times New Roman" w:hAnsi="Times New Roman"/>
          <w:b/>
        </w:rPr>
      </w:pPr>
      <w:r w:rsidRPr="00FF4D60">
        <w:rPr>
          <w:rFonts w:ascii="Times New Roman" w:hAnsi="Times New Roman"/>
          <w:b/>
        </w:rPr>
        <w:t>Mrs. G M Chama</w:t>
      </w:r>
    </w:p>
    <w:p w:rsidR="00FF4D60" w:rsidRPr="00FF4D60" w:rsidRDefault="00FF4D60" w:rsidP="00FF4D60">
      <w:pPr>
        <w:pStyle w:val="ListParagraph"/>
        <w:rPr>
          <w:rFonts w:ascii="Times New Roman" w:hAnsi="Times New Roman"/>
        </w:rPr>
      </w:pPr>
      <w:r w:rsidRPr="00FF4D60">
        <w:rPr>
          <w:rFonts w:ascii="Times New Roman" w:hAnsi="Times New Roman"/>
        </w:rPr>
        <w:t>Lusaka Vocational Training Centre Management Board</w:t>
      </w:r>
    </w:p>
    <w:p w:rsidR="00FF4D60" w:rsidRPr="00FF4D60" w:rsidRDefault="00FF4D60" w:rsidP="00FF4D60">
      <w:pPr>
        <w:pStyle w:val="ListParagraph"/>
        <w:rPr>
          <w:rFonts w:ascii="Times New Roman" w:hAnsi="Times New Roman"/>
        </w:rPr>
      </w:pPr>
      <w:r w:rsidRPr="00FF4D60">
        <w:rPr>
          <w:rFonts w:ascii="Times New Roman" w:hAnsi="Times New Roman"/>
        </w:rPr>
        <w:t>Principal</w:t>
      </w:r>
    </w:p>
    <w:p w:rsidR="00FF4D60" w:rsidRPr="00FF4D60" w:rsidRDefault="00FF4D60" w:rsidP="00FF4D60">
      <w:pPr>
        <w:pStyle w:val="ListParagraph"/>
        <w:rPr>
          <w:rFonts w:ascii="Times New Roman" w:hAnsi="Times New Roman"/>
        </w:rPr>
      </w:pPr>
      <w:r w:rsidRPr="00FF4D60">
        <w:rPr>
          <w:rFonts w:ascii="Times New Roman" w:hAnsi="Times New Roman"/>
        </w:rPr>
        <w:t>+260-979273576</w:t>
      </w:r>
    </w:p>
    <w:p w:rsidR="00FF4D60" w:rsidRDefault="00FF4D60" w:rsidP="008F3F6C"/>
    <w:sectPr w:rsidR="00FF4D60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6E1E" w:rsidRDefault="00686E1E">
      <w:pPr>
        <w:spacing w:after="0" w:line="240" w:lineRule="auto"/>
      </w:pPr>
      <w:r>
        <w:separator/>
      </w:r>
    </w:p>
  </w:endnote>
  <w:endnote w:type="continuationSeparator" w:id="0">
    <w:p w:rsidR="00686E1E" w:rsidRDefault="0068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FA7" w:rsidRDefault="00580CB3">
    <w:pPr>
      <w:pStyle w:val="FooterLef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A620A3">
      <w:rPr>
        <w:noProof/>
      </w:rPr>
      <w:t>2</w:t>
    </w:r>
    <w:r>
      <w:rPr>
        <w:noProof/>
      </w:rPr>
      <w:fldChar w:fldCharType="end"/>
    </w:r>
    <w:r>
      <w:t xml:space="preserve"> |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FA7" w:rsidRDefault="00580CB3">
    <w:pPr>
      <w:pStyle w:val="FooterRigh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A620A3">
      <w:rPr>
        <w:noProof/>
      </w:rPr>
      <w:t>3</w:t>
    </w:r>
    <w:r>
      <w:rPr>
        <w:noProof/>
      </w:rPr>
      <w:fldChar w:fldCharType="end"/>
    </w:r>
    <w:r>
      <w:t xml:space="preserve"> | </w:t>
    </w:r>
    <w:r w:rsidR="003C2154">
      <w:t>mulengayumba@gmail.com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6E1E" w:rsidRDefault="00686E1E">
      <w:pPr>
        <w:spacing w:after="0" w:line="240" w:lineRule="auto"/>
      </w:pPr>
      <w:r>
        <w:separator/>
      </w:r>
    </w:p>
  </w:footnote>
  <w:footnote w:type="continuationSeparator" w:id="0">
    <w:p w:rsidR="00686E1E" w:rsidRDefault="00686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FA7" w:rsidRDefault="00E04FA7">
    <w:pPr>
      <w:pStyle w:val="HeaderRigh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 w15:restartNumberingAfterBreak="0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 w15:restartNumberingAfterBreak="0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 w15:restartNumberingAfterBreak="0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 w15:restartNumberingAfterBreak="0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 w15:restartNumberingAfterBreak="0">
    <w:nsid w:val="15C60544"/>
    <w:multiLevelType w:val="hybridMultilevel"/>
    <w:tmpl w:val="783E5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E5088"/>
    <w:multiLevelType w:val="hybridMultilevel"/>
    <w:tmpl w:val="8AFC8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FB6D32"/>
    <w:multiLevelType w:val="hybridMultilevel"/>
    <w:tmpl w:val="E7B6EC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9B554D"/>
    <w:multiLevelType w:val="hybridMultilevel"/>
    <w:tmpl w:val="878C9D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7851FB"/>
    <w:multiLevelType w:val="hybridMultilevel"/>
    <w:tmpl w:val="A2E005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B71CA1"/>
    <w:multiLevelType w:val="hybridMultilevel"/>
    <w:tmpl w:val="EC9CC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80865"/>
    <w:multiLevelType w:val="hybridMultilevel"/>
    <w:tmpl w:val="5658E05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DD2AB5"/>
    <w:multiLevelType w:val="hybridMultilevel"/>
    <w:tmpl w:val="542451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EC1EFB"/>
    <w:multiLevelType w:val="hybridMultilevel"/>
    <w:tmpl w:val="783E5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A51634"/>
    <w:multiLevelType w:val="hybridMultilevel"/>
    <w:tmpl w:val="9416741A"/>
    <w:lvl w:ilvl="0" w:tplc="87A89C7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  <w:num w:numId="31">
    <w:abstractNumId w:val="11"/>
  </w:num>
  <w:num w:numId="32">
    <w:abstractNumId w:val="17"/>
  </w:num>
  <w:num w:numId="33">
    <w:abstractNumId w:val="14"/>
  </w:num>
  <w:num w:numId="34">
    <w:abstractNumId w:val="12"/>
  </w:num>
  <w:num w:numId="35">
    <w:abstractNumId w:val="16"/>
  </w:num>
  <w:num w:numId="36">
    <w:abstractNumId w:val="19"/>
  </w:num>
  <w:num w:numId="37">
    <w:abstractNumId w:val="13"/>
  </w:num>
  <w:num w:numId="38">
    <w:abstractNumId w:val="18"/>
  </w:num>
  <w:num w:numId="39">
    <w:abstractNumId w:val="15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DateAndTime/>
  <w:hideGrammaticalErrors/>
  <w:proofState w:spelling="clean" w:grammar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3B4"/>
    <w:rsid w:val="0007117A"/>
    <w:rsid w:val="00234E36"/>
    <w:rsid w:val="003C2154"/>
    <w:rsid w:val="004033B4"/>
    <w:rsid w:val="00417EA5"/>
    <w:rsid w:val="00454FBE"/>
    <w:rsid w:val="004E5068"/>
    <w:rsid w:val="00580CB3"/>
    <w:rsid w:val="00686E1E"/>
    <w:rsid w:val="007162AE"/>
    <w:rsid w:val="007F1172"/>
    <w:rsid w:val="00830240"/>
    <w:rsid w:val="008E0DB3"/>
    <w:rsid w:val="008F3F6C"/>
    <w:rsid w:val="0097276C"/>
    <w:rsid w:val="009B17EC"/>
    <w:rsid w:val="009B6DC1"/>
    <w:rsid w:val="00A06F51"/>
    <w:rsid w:val="00A620A3"/>
    <w:rsid w:val="00AA37CC"/>
    <w:rsid w:val="00B24E03"/>
    <w:rsid w:val="00BC040B"/>
    <w:rsid w:val="00BE0CDB"/>
    <w:rsid w:val="00BE4FC1"/>
    <w:rsid w:val="00D27025"/>
    <w:rsid w:val="00DB392C"/>
    <w:rsid w:val="00E04FA7"/>
    <w:rsid w:val="00EE69BE"/>
    <w:rsid w:val="00FF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9BF7"/>
  <w15:docId w15:val="{141CE9BF-EC85-4529-95A6-A34976D2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26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29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830240"/>
    <w:pPr>
      <w:spacing w:after="160" w:line="259" w:lineRule="auto"/>
      <w:ind w:left="720"/>
      <w:contextualSpacing/>
    </w:pPr>
    <w:rPr>
      <w:rFonts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mulengayumba@gmail.com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5BCC83593944403BF33F89649C6E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5FCE3-0589-47F4-A904-AA4ECAFF0819}"/>
      </w:docPartPr>
      <w:docPartBody>
        <w:p w:rsidR="001C424A" w:rsidRDefault="00DE268D">
          <w:pPr>
            <w:pStyle w:val="95BCC83593944403BF33F89649C6E978"/>
          </w:pPr>
          <w:r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D74"/>
    <w:rsid w:val="001C424A"/>
    <w:rsid w:val="00DD3D74"/>
    <w:rsid w:val="00DE268D"/>
    <w:rsid w:val="00EA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95BCC83593944403BF33F89649C6E978">
    <w:name w:val="95BCC83593944403BF33F89649C6E978"/>
  </w:style>
  <w:style w:type="paragraph" w:customStyle="1" w:styleId="0F2EB03F87EF40A0A9FA9970DD1AD186">
    <w:name w:val="0F2EB03F87EF40A0A9FA9970DD1AD186"/>
  </w:style>
  <w:style w:type="paragraph" w:customStyle="1" w:styleId="BCC31ADDE4B745D8B48FDD772E0AAE44">
    <w:name w:val="BCC31ADDE4B745D8B48FDD772E0AAE44"/>
  </w:style>
  <w:style w:type="paragraph" w:customStyle="1" w:styleId="421BA58969A8468092E31BBED6D83ABC">
    <w:name w:val="421BA58969A8468092E31BBED6D83ABC"/>
  </w:style>
  <w:style w:type="paragraph" w:customStyle="1" w:styleId="4E6E3A6006234BD5BF6C7DB416135EE3">
    <w:name w:val="4E6E3A6006234BD5BF6C7DB416135EE3"/>
  </w:style>
  <w:style w:type="paragraph" w:customStyle="1" w:styleId="050DE4FFB25B450180585E998E54E7CB">
    <w:name w:val="050DE4FFB25B450180585E998E54E7CB"/>
  </w:style>
  <w:style w:type="paragraph" w:customStyle="1" w:styleId="BD8351CAC2CA4A248F8500D0CA53F6DB">
    <w:name w:val="BD8351CAC2CA4A248F8500D0CA53F6DB"/>
  </w:style>
  <w:style w:type="paragraph" w:customStyle="1" w:styleId="7F557A812DD7487BB612316FB1E3DC2D">
    <w:name w:val="7F557A812DD7487BB612316FB1E3DC2D"/>
  </w:style>
  <w:style w:type="paragraph" w:customStyle="1" w:styleId="SubsectionDate">
    <w:name w:val="Subsection Date"/>
    <w:basedOn w:val="Normal"/>
    <w:link w:val="SubsectionDateChar"/>
    <w:uiPriority w:val="4"/>
    <w:qFormat/>
    <w:pPr>
      <w:spacing w:after="120" w:line="240" w:lineRule="auto"/>
      <w:contextualSpacing/>
    </w:pPr>
    <w:rPr>
      <w:rFonts w:asciiTheme="majorHAnsi" w:eastAsiaTheme="minorHAnsi" w:hAnsiTheme="majorHAnsi" w:cs="Times New Roman"/>
      <w:color w:val="5B9BD5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Pr>
      <w:rFonts w:asciiTheme="majorHAnsi" w:eastAsiaTheme="minorHAnsi" w:hAnsiTheme="majorHAnsi" w:cs="Times New Roman"/>
      <w:color w:val="5B9BD5" w:themeColor="accent1"/>
      <w:sz w:val="18"/>
      <w:szCs w:val="20"/>
      <w:lang w:eastAsia="ja-JP"/>
    </w:rPr>
  </w:style>
  <w:style w:type="paragraph" w:customStyle="1" w:styleId="B181B3E1C35246B3AA91650F04670AAD">
    <w:name w:val="B181B3E1C35246B3AA91650F04670AAD"/>
  </w:style>
  <w:style w:type="paragraph" w:customStyle="1" w:styleId="B0BFD1ACC5F449D6B4ABA28FA2A062A5">
    <w:name w:val="B0BFD1ACC5F449D6B4ABA28FA2A062A5"/>
  </w:style>
  <w:style w:type="paragraph" w:customStyle="1" w:styleId="854366E610264E6A85B9D06F37169D49">
    <w:name w:val="854366E610264E6A85B9D06F37169D49"/>
  </w:style>
  <w:style w:type="paragraph" w:customStyle="1" w:styleId="89CED4D80F184AFF8E87A4A58E03BAB1">
    <w:name w:val="89CED4D80F184AFF8E87A4A58E03BAB1"/>
  </w:style>
  <w:style w:type="paragraph" w:customStyle="1" w:styleId="A45F5EC988D04EA0955E6A0BEFE72C95">
    <w:name w:val="A45F5EC988D04EA0955E6A0BEFE72C95"/>
  </w:style>
  <w:style w:type="paragraph" w:customStyle="1" w:styleId="A97F9C25190444908219338B33341802">
    <w:name w:val="A97F9C25190444908219338B33341802"/>
  </w:style>
  <w:style w:type="paragraph" w:customStyle="1" w:styleId="1013D24AA8934B3EB3B3CA1F330F4688">
    <w:name w:val="1013D24AA8934B3EB3B3CA1F330F4688"/>
  </w:style>
  <w:style w:type="paragraph" w:customStyle="1" w:styleId="9EE43B9D3BF74EBF8662174E8A3986FB">
    <w:name w:val="9EE43B9D3BF74EBF8662174E8A3986FB"/>
  </w:style>
  <w:style w:type="paragraph" w:customStyle="1" w:styleId="64A32054A1594039AE082AB6BE7AC6D8">
    <w:name w:val="64A32054A1594039AE082AB6BE7AC6D8"/>
  </w:style>
  <w:style w:type="paragraph" w:customStyle="1" w:styleId="C6913BC533DE40CE87FACCD5952FB259">
    <w:name w:val="C6913BC533DE40CE87FACCD5952FB259"/>
    <w:rsid w:val="00DD3D74"/>
  </w:style>
  <w:style w:type="paragraph" w:customStyle="1" w:styleId="C1BD2B9B66964E40A188844045A76581">
    <w:name w:val="C1BD2B9B66964E40A188844045A76581"/>
    <w:rsid w:val="00DD3D74"/>
  </w:style>
  <w:style w:type="paragraph" w:customStyle="1" w:styleId="9DAB4F4E3B7D4756B77D33CFC33BEBF5">
    <w:name w:val="9DAB4F4E3B7D4756B77D33CFC33BEBF5"/>
    <w:rsid w:val="00DD3D74"/>
  </w:style>
  <w:style w:type="paragraph" w:customStyle="1" w:styleId="92041FFEBB7E4E94A6511CAB6F894A91">
    <w:name w:val="92041FFEBB7E4E94A6511CAB6F894A91"/>
    <w:rsid w:val="00DD3D74"/>
  </w:style>
  <w:style w:type="paragraph" w:customStyle="1" w:styleId="89F6B82135EE41FC973FE948809EF9CA">
    <w:name w:val="89F6B82135EE41FC973FE948809EF9CA"/>
    <w:rsid w:val="00DD3D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C816A135-DD3B-44C5-8E0A-A314722A1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279</TotalTime>
  <Pages>5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EXAMINATION'S</dc:creator>
  <cp:lastModifiedBy>EXAMINATION'S OFFICE</cp:lastModifiedBy>
  <cp:revision>13</cp:revision>
  <cp:lastPrinted>2020-09-20T20:47:00Z</cp:lastPrinted>
  <dcterms:created xsi:type="dcterms:W3CDTF">2020-09-20T00:56:00Z</dcterms:created>
  <dcterms:modified xsi:type="dcterms:W3CDTF">2021-02-08T10:06:00Z</dcterms:modified>
</cp:coreProperties>
</file>